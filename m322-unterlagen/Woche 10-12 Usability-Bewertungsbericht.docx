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99CA" w14:textId="2AFF3140" w:rsidR="00746AB2" w:rsidRDefault="00746AB2" w:rsidP="00746AB2">
      <w:pPr>
        <w:pStyle w:val="Title"/>
      </w:pPr>
      <w:bookmarkStart w:id="0" w:name="m322-usability-bewertungsbericht-1-a4"/>
      <w:r>
        <w:t>M322 – Usability-Bewertungsbericht (1 A4)</w:t>
      </w:r>
    </w:p>
    <w:p w14:paraId="12D7E12F" w14:textId="77777777" w:rsidR="00746AB2" w:rsidRDefault="00746AB2" w:rsidP="00746AB2">
      <w:r>
        <w:rPr>
          <w:b/>
          <w:bCs/>
        </w:rPr>
        <w:t>Name(n):</w:t>
      </w:r>
      <w:r>
        <w:t xml:space="preserve"> Vorname Nachname, Vorname Nachname, … </w:t>
      </w:r>
    </w:p>
    <w:p w14:paraId="7EE672DB" w14:textId="6F412ED4" w:rsidR="00746AB2" w:rsidRDefault="00746AB2" w:rsidP="00746AB2">
      <w:r>
        <w:rPr>
          <w:b/>
          <w:bCs/>
        </w:rPr>
        <w:t>Klasse:</w:t>
      </w:r>
      <w:r>
        <w:t xml:space="preserve"> </w:t>
      </w:r>
      <w:r w:rsidR="006E5D90">
        <w:t>S-INA24dl</w:t>
      </w:r>
      <w:r>
        <w:t>  </w:t>
      </w:r>
    </w:p>
    <w:p w14:paraId="69D130E5" w14:textId="0CFA201C" w:rsidR="00746AB2" w:rsidRDefault="00746AB2" w:rsidP="00746AB2">
      <w:r>
        <w:rPr>
          <w:b/>
          <w:bCs/>
        </w:rPr>
        <w:t>Datum:</w:t>
      </w:r>
      <w:r>
        <w:t xml:space="preserve"> </w:t>
      </w:r>
      <w:r w:rsidR="006E5D90">
        <w:t>22.05.2026</w:t>
      </w:r>
      <w:r>
        <w:t xml:space="preserve"> </w:t>
      </w:r>
    </w:p>
    <w:p w14:paraId="194DAC6B" w14:textId="0FAEF6E8" w:rsidR="00746AB2" w:rsidRDefault="00746AB2" w:rsidP="00746AB2">
      <w:r>
        <w:rPr>
          <w:b/>
          <w:bCs/>
        </w:rPr>
        <w:t>Bewertetes Produkt:</w:t>
      </w:r>
      <w:r>
        <w:t xml:space="preserve"> Websit</w:t>
      </w:r>
      <w:r w:rsidR="006E5D90">
        <w:t>e</w:t>
      </w:r>
    </w:p>
    <w:p w14:paraId="53DC3593" w14:textId="14BF59EB" w:rsidR="00746AB2" w:rsidRDefault="00746AB2" w:rsidP="00746AB2">
      <w:r>
        <w:rPr>
          <w:b/>
          <w:bCs/>
        </w:rPr>
        <w:t>Projekt / Thema:</w:t>
      </w:r>
      <w:r>
        <w:t xml:space="preserve"> </w:t>
      </w:r>
      <w:r w:rsidR="006E5D90">
        <w:t>Volleyballclub Alpenstadt</w:t>
      </w:r>
    </w:p>
    <w:p w14:paraId="420024CA" w14:textId="77777777" w:rsidR="00746AB2" w:rsidRDefault="00746AB2" w:rsidP="00746AB2">
      <w:r>
        <w:t>(Gruppenarbeit mit max. 4 Personen)</w:t>
      </w:r>
    </w:p>
    <w:p w14:paraId="1A9031CD" w14:textId="3F1D2969" w:rsidR="00746AB2" w:rsidRDefault="00746AB2" w:rsidP="00746AB2">
      <w:pPr>
        <w:pStyle w:val="Heading1"/>
      </w:pPr>
      <w:bookmarkStart w:id="1" w:name="einleitung-23-sätze"/>
      <w:r>
        <w:t>Einleitung (2–3 Sätze)</w:t>
      </w:r>
    </w:p>
    <w:p w14:paraId="28D345D6" w14:textId="77777777" w:rsidR="00746AB2" w:rsidRDefault="00746AB2" w:rsidP="00746AB2">
      <w:r>
        <w:t xml:space="preserve">Wir bewerten die Website / App </w:t>
      </w:r>
      <w:r w:rsidRPr="000B344D">
        <w:t>[Name]</w:t>
      </w:r>
      <w:r>
        <w:t xml:space="preserve">. Die Zielgruppe </w:t>
      </w:r>
      <w:r w:rsidRPr="000B344D">
        <w:t>ist [kurz beschreiben, z. B. „Jugendliche zwischen 15–18 Jahren“]</w:t>
      </w:r>
      <w:r>
        <w:t xml:space="preserve">. Ziel der Website / App ist </w:t>
      </w:r>
      <w:r w:rsidRPr="000B344D">
        <w:t>[z. B. informieren, Kontakt aufnehmen, Anmeldung]</w:t>
      </w:r>
      <w:r>
        <w:t>.</w:t>
      </w:r>
    </w:p>
    <w:p w14:paraId="4C2AFDB4" w14:textId="2C0CF620" w:rsidR="00746AB2" w:rsidRDefault="00746AB2" w:rsidP="00746AB2">
      <w:pPr>
        <w:pStyle w:val="Heading1"/>
      </w:pPr>
      <w:bookmarkStart w:id="2" w:name="vorgehen-methode-34-sätze"/>
      <w:bookmarkEnd w:id="1"/>
      <w:r>
        <w:t>Vorgehen / Methode (3–4 Sätze)</w:t>
      </w:r>
    </w:p>
    <w:p w14:paraId="6A003958" w14:textId="77777777" w:rsidR="00746AB2" w:rsidRDefault="00746AB2" w:rsidP="00746AB2">
      <w:r>
        <w:t xml:space="preserve">Die Bewertung wurde als </w:t>
      </w:r>
      <w:r w:rsidRPr="000B344D">
        <w:t>heuristische Evaluation</w:t>
      </w:r>
      <w:r>
        <w:t xml:space="preserve"> durchgeführt. Wir haben folgende Regeln verwendet: </w:t>
      </w:r>
    </w:p>
    <w:p w14:paraId="60435F19" w14:textId="77777777" w:rsidR="00746AB2" w:rsidRDefault="00746AB2" w:rsidP="00746AB2">
      <w:r>
        <w:t xml:space="preserve">☐ </w:t>
      </w:r>
      <w:r w:rsidRPr="00746AB2">
        <w:rPr>
          <w:i/>
          <w:iCs/>
        </w:rPr>
        <w:t>ISO 9241-110</w:t>
      </w:r>
    </w:p>
    <w:p w14:paraId="2853CFDD" w14:textId="10A1BE38" w:rsidR="00746AB2" w:rsidRDefault="006E5D90" w:rsidP="00746AB2">
      <w:r>
        <w:t>x</w:t>
      </w:r>
      <w:r w:rsidR="00746AB2">
        <w:t xml:space="preserve"> </w:t>
      </w:r>
      <w:r w:rsidR="00746AB2" w:rsidRPr="00746AB2">
        <w:rPr>
          <w:i/>
          <w:iCs/>
        </w:rPr>
        <w:t>Nielsen/</w:t>
      </w:r>
      <w:proofErr w:type="spellStart"/>
      <w:r w:rsidR="00746AB2" w:rsidRPr="00746AB2">
        <w:rPr>
          <w:i/>
          <w:iCs/>
        </w:rPr>
        <w:t>Molich</w:t>
      </w:r>
      <w:proofErr w:type="spellEnd"/>
      <w:r w:rsidR="00746AB2" w:rsidRPr="00746AB2">
        <w:rPr>
          <w:i/>
          <w:iCs/>
        </w:rPr>
        <w:t xml:space="preserve"> Heuristiken</w:t>
      </w:r>
    </w:p>
    <w:p w14:paraId="325A1339" w14:textId="77777777" w:rsidR="00746AB2" w:rsidRDefault="00746AB2" w:rsidP="00746AB2">
      <w:r>
        <w:t xml:space="preserve">Es reicht, </w:t>
      </w:r>
      <w:r w:rsidRPr="00746AB2">
        <w:t>ein Regelwerk (ISO ODER Nielsen)</w:t>
      </w:r>
      <w:r>
        <w:t xml:space="preserve"> konsequent zu verwenden. Ein Mischen der Regelwerke ist nicht erforderlich.</w:t>
      </w:r>
    </w:p>
    <w:p w14:paraId="44A0458D" w14:textId="77777777" w:rsidR="00746AB2" w:rsidRDefault="00746AB2" w:rsidP="00746AB2">
      <w:r>
        <w:t xml:space="preserve">Getestet wurden </w:t>
      </w:r>
      <w:r w:rsidRPr="000B344D">
        <w:t>3 typische Aufgaben (Tasks)</w:t>
      </w:r>
      <w:r>
        <w:t xml:space="preserve"> aus Sicht der Zielgruppe. Die Bewertung erfolgte anhand von Beobachtungen und Beispielen (Screenshots).</w:t>
      </w:r>
    </w:p>
    <w:p w14:paraId="539915E0" w14:textId="0D201616" w:rsidR="00746AB2" w:rsidRDefault="00746AB2" w:rsidP="00746AB2">
      <w:pPr>
        <w:pStyle w:val="Heading1"/>
      </w:pPr>
      <w:bookmarkStart w:id="3" w:name="ergebnisse-stärken-mindestens-2-punkte"/>
      <w:bookmarkEnd w:id="2"/>
      <w:r>
        <w:t>Ergebnisse: Stärken (mindestens 2 Punkte)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505"/>
        <w:gridCol w:w="2303"/>
        <w:gridCol w:w="2904"/>
      </w:tblGrid>
      <w:tr w:rsidR="00746AB2" w14:paraId="626FCD19" w14:textId="77777777" w:rsidTr="00E7435A">
        <w:trPr>
          <w:tblHeader/>
        </w:trPr>
        <w:tc>
          <w:tcPr>
            <w:tcW w:w="0" w:type="auto"/>
          </w:tcPr>
          <w:p w14:paraId="32E9228B" w14:textId="77777777" w:rsidR="00746AB2" w:rsidRDefault="00746AB2" w:rsidP="00E7435A">
            <w:r>
              <w:t>Nr.</w:t>
            </w:r>
          </w:p>
        </w:tc>
        <w:tc>
          <w:tcPr>
            <w:tcW w:w="0" w:type="auto"/>
          </w:tcPr>
          <w:p w14:paraId="34DF051D" w14:textId="77777777" w:rsidR="00746AB2" w:rsidRDefault="00746AB2" w:rsidP="00E7435A">
            <w:r>
              <w:t>Was funktioniert gut?</w:t>
            </w:r>
          </w:p>
        </w:tc>
        <w:tc>
          <w:tcPr>
            <w:tcW w:w="0" w:type="auto"/>
          </w:tcPr>
          <w:p w14:paraId="6AD40279" w14:textId="77777777" w:rsidR="00746AB2" w:rsidRDefault="00746AB2" w:rsidP="00E7435A">
            <w:r>
              <w:t>Begründung (Regel/Prinzip)</w:t>
            </w:r>
          </w:p>
        </w:tc>
      </w:tr>
      <w:tr w:rsidR="00746AB2" w14:paraId="4330D226" w14:textId="77777777" w:rsidTr="00E7435A">
        <w:tc>
          <w:tcPr>
            <w:tcW w:w="0" w:type="auto"/>
          </w:tcPr>
          <w:p w14:paraId="761C1CB5" w14:textId="77777777" w:rsidR="00746AB2" w:rsidRDefault="00746AB2" w:rsidP="00E7435A">
            <w:r>
              <w:t>1</w:t>
            </w:r>
          </w:p>
        </w:tc>
        <w:tc>
          <w:tcPr>
            <w:tcW w:w="0" w:type="auto"/>
          </w:tcPr>
          <w:p w14:paraId="2F8649C9" w14:textId="77777777" w:rsidR="00746AB2" w:rsidRDefault="00746AB2" w:rsidP="00E7435A"/>
        </w:tc>
        <w:tc>
          <w:tcPr>
            <w:tcW w:w="0" w:type="auto"/>
          </w:tcPr>
          <w:p w14:paraId="4DC96B93" w14:textId="77777777" w:rsidR="00746AB2" w:rsidRDefault="00746AB2" w:rsidP="00E7435A"/>
        </w:tc>
      </w:tr>
      <w:tr w:rsidR="00746AB2" w14:paraId="3F634481" w14:textId="77777777" w:rsidTr="00E7435A">
        <w:tc>
          <w:tcPr>
            <w:tcW w:w="0" w:type="auto"/>
          </w:tcPr>
          <w:p w14:paraId="42FADD49" w14:textId="77777777" w:rsidR="00746AB2" w:rsidRDefault="00746AB2" w:rsidP="00E7435A">
            <w:r>
              <w:t>2</w:t>
            </w:r>
          </w:p>
        </w:tc>
        <w:tc>
          <w:tcPr>
            <w:tcW w:w="0" w:type="auto"/>
          </w:tcPr>
          <w:p w14:paraId="2D081F6C" w14:textId="77777777" w:rsidR="00746AB2" w:rsidRDefault="00746AB2" w:rsidP="00E7435A"/>
        </w:tc>
        <w:tc>
          <w:tcPr>
            <w:tcW w:w="0" w:type="auto"/>
          </w:tcPr>
          <w:p w14:paraId="2BAA4D46" w14:textId="77777777" w:rsidR="00746AB2" w:rsidRDefault="00746AB2" w:rsidP="00E7435A"/>
        </w:tc>
      </w:tr>
    </w:tbl>
    <w:p w14:paraId="5E47ED0A" w14:textId="77777777" w:rsidR="00746AB2" w:rsidRDefault="00746AB2" w:rsidP="00746AB2">
      <w:r>
        <w:rPr>
          <w:i/>
          <w:iCs/>
        </w:rPr>
        <w:t>(Beispiele: klare Navigation, verständliche Texte, gut sichtbarer Button)</w:t>
      </w:r>
    </w:p>
    <w:p w14:paraId="085D9338" w14:textId="71AB2178" w:rsidR="00746AB2" w:rsidRDefault="00746AB2" w:rsidP="00746AB2">
      <w:pPr>
        <w:pStyle w:val="Heading1"/>
      </w:pPr>
      <w:bookmarkStart w:id="4" w:name="ergebnisse-probleme-verbesserungen-top-5"/>
      <w:bookmarkEnd w:id="3"/>
      <w:r>
        <w:t>Ergebnisse: Probleme &amp; Verbesserungen (Top-5)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567"/>
        <w:gridCol w:w="1852"/>
        <w:gridCol w:w="2317"/>
        <w:gridCol w:w="2117"/>
        <w:gridCol w:w="2218"/>
      </w:tblGrid>
      <w:tr w:rsidR="00746AB2" w14:paraId="693E898F" w14:textId="77777777" w:rsidTr="00E7435A">
        <w:trPr>
          <w:tblHeader/>
        </w:trPr>
        <w:tc>
          <w:tcPr>
            <w:tcW w:w="567" w:type="dxa"/>
          </w:tcPr>
          <w:p w14:paraId="08E5851E" w14:textId="77777777" w:rsidR="00746AB2" w:rsidRDefault="00746AB2" w:rsidP="00E7435A">
            <w:r>
              <w:t>Nr.</w:t>
            </w:r>
          </w:p>
        </w:tc>
        <w:tc>
          <w:tcPr>
            <w:tcW w:w="1852" w:type="dxa"/>
          </w:tcPr>
          <w:p w14:paraId="68308518" w14:textId="77777777" w:rsidR="00746AB2" w:rsidRDefault="00746AB2" w:rsidP="00E7435A">
            <w:r>
              <w:t>Problem (Beobachtung)</w:t>
            </w:r>
          </w:p>
        </w:tc>
        <w:tc>
          <w:tcPr>
            <w:tcW w:w="2317" w:type="dxa"/>
          </w:tcPr>
          <w:p w14:paraId="286EE893" w14:textId="77777777" w:rsidR="00746AB2" w:rsidRDefault="00746AB2" w:rsidP="00E7435A">
            <w:r>
              <w:t>Regel (ISO / Heuristik)</w:t>
            </w:r>
          </w:p>
        </w:tc>
        <w:tc>
          <w:tcPr>
            <w:tcW w:w="2117" w:type="dxa"/>
          </w:tcPr>
          <w:p w14:paraId="41DD16BC" w14:textId="77777777" w:rsidR="00746AB2" w:rsidRDefault="00746AB2" w:rsidP="00E7435A">
            <w:r>
              <w:t>Auswirkung auf Nutzer</w:t>
            </w:r>
          </w:p>
        </w:tc>
        <w:tc>
          <w:tcPr>
            <w:tcW w:w="2218" w:type="dxa"/>
          </w:tcPr>
          <w:p w14:paraId="59BE0123" w14:textId="77777777" w:rsidR="00746AB2" w:rsidRDefault="00746AB2" w:rsidP="00E7435A">
            <w:r>
              <w:t>Verbesserungsvorschlag</w:t>
            </w:r>
          </w:p>
        </w:tc>
      </w:tr>
      <w:tr w:rsidR="00746AB2" w14:paraId="4BDA4C5A" w14:textId="77777777" w:rsidTr="00E7435A">
        <w:tc>
          <w:tcPr>
            <w:tcW w:w="567" w:type="dxa"/>
          </w:tcPr>
          <w:p w14:paraId="1F3017BB" w14:textId="77777777" w:rsidR="00746AB2" w:rsidRDefault="00746AB2" w:rsidP="00E7435A">
            <w:r>
              <w:t>1</w:t>
            </w:r>
          </w:p>
        </w:tc>
        <w:tc>
          <w:tcPr>
            <w:tcW w:w="1852" w:type="dxa"/>
          </w:tcPr>
          <w:p w14:paraId="130B202D" w14:textId="77777777" w:rsidR="00746AB2" w:rsidRDefault="00746AB2" w:rsidP="00E7435A"/>
        </w:tc>
        <w:tc>
          <w:tcPr>
            <w:tcW w:w="2317" w:type="dxa"/>
          </w:tcPr>
          <w:p w14:paraId="2CDE1D84" w14:textId="77777777" w:rsidR="00746AB2" w:rsidRDefault="00746AB2" w:rsidP="00E7435A"/>
        </w:tc>
        <w:tc>
          <w:tcPr>
            <w:tcW w:w="2117" w:type="dxa"/>
          </w:tcPr>
          <w:p w14:paraId="601F0926" w14:textId="77777777" w:rsidR="00746AB2" w:rsidRDefault="00746AB2" w:rsidP="00E7435A"/>
        </w:tc>
        <w:tc>
          <w:tcPr>
            <w:tcW w:w="2218" w:type="dxa"/>
          </w:tcPr>
          <w:p w14:paraId="21AED97D" w14:textId="77777777" w:rsidR="00746AB2" w:rsidRDefault="00746AB2" w:rsidP="00E7435A"/>
        </w:tc>
      </w:tr>
      <w:tr w:rsidR="00746AB2" w14:paraId="6863EADE" w14:textId="77777777" w:rsidTr="00E7435A">
        <w:tc>
          <w:tcPr>
            <w:tcW w:w="567" w:type="dxa"/>
          </w:tcPr>
          <w:p w14:paraId="10AFFE87" w14:textId="77777777" w:rsidR="00746AB2" w:rsidRDefault="00746AB2" w:rsidP="00E7435A">
            <w:r>
              <w:t>2</w:t>
            </w:r>
          </w:p>
        </w:tc>
        <w:tc>
          <w:tcPr>
            <w:tcW w:w="1852" w:type="dxa"/>
          </w:tcPr>
          <w:p w14:paraId="4AC42EC0" w14:textId="77777777" w:rsidR="00746AB2" w:rsidRDefault="00746AB2" w:rsidP="00E7435A"/>
        </w:tc>
        <w:tc>
          <w:tcPr>
            <w:tcW w:w="2317" w:type="dxa"/>
          </w:tcPr>
          <w:p w14:paraId="63424DF2" w14:textId="77777777" w:rsidR="00746AB2" w:rsidRDefault="00746AB2" w:rsidP="00E7435A"/>
        </w:tc>
        <w:tc>
          <w:tcPr>
            <w:tcW w:w="2117" w:type="dxa"/>
          </w:tcPr>
          <w:p w14:paraId="01B520B9" w14:textId="77777777" w:rsidR="00746AB2" w:rsidRDefault="00746AB2" w:rsidP="00E7435A"/>
        </w:tc>
        <w:tc>
          <w:tcPr>
            <w:tcW w:w="2218" w:type="dxa"/>
          </w:tcPr>
          <w:p w14:paraId="1CB50A96" w14:textId="77777777" w:rsidR="00746AB2" w:rsidRDefault="00746AB2" w:rsidP="00E7435A"/>
        </w:tc>
      </w:tr>
      <w:tr w:rsidR="00746AB2" w14:paraId="0F1F8B32" w14:textId="77777777" w:rsidTr="00E7435A">
        <w:tc>
          <w:tcPr>
            <w:tcW w:w="567" w:type="dxa"/>
          </w:tcPr>
          <w:p w14:paraId="5C363757" w14:textId="77777777" w:rsidR="00746AB2" w:rsidRDefault="00746AB2" w:rsidP="00E7435A">
            <w:r>
              <w:t>3</w:t>
            </w:r>
          </w:p>
        </w:tc>
        <w:tc>
          <w:tcPr>
            <w:tcW w:w="1852" w:type="dxa"/>
          </w:tcPr>
          <w:p w14:paraId="26F5E5A4" w14:textId="77777777" w:rsidR="00746AB2" w:rsidRDefault="00746AB2" w:rsidP="00E7435A"/>
        </w:tc>
        <w:tc>
          <w:tcPr>
            <w:tcW w:w="2317" w:type="dxa"/>
          </w:tcPr>
          <w:p w14:paraId="427780AC" w14:textId="77777777" w:rsidR="00746AB2" w:rsidRDefault="00746AB2" w:rsidP="00E7435A"/>
        </w:tc>
        <w:tc>
          <w:tcPr>
            <w:tcW w:w="2117" w:type="dxa"/>
          </w:tcPr>
          <w:p w14:paraId="7D9013E2" w14:textId="77777777" w:rsidR="00746AB2" w:rsidRDefault="00746AB2" w:rsidP="00E7435A"/>
        </w:tc>
        <w:tc>
          <w:tcPr>
            <w:tcW w:w="2218" w:type="dxa"/>
          </w:tcPr>
          <w:p w14:paraId="1B57B74B" w14:textId="77777777" w:rsidR="00746AB2" w:rsidRDefault="00746AB2" w:rsidP="00E7435A"/>
        </w:tc>
      </w:tr>
      <w:tr w:rsidR="00746AB2" w14:paraId="7E931E2E" w14:textId="77777777" w:rsidTr="00E7435A">
        <w:tc>
          <w:tcPr>
            <w:tcW w:w="567" w:type="dxa"/>
          </w:tcPr>
          <w:p w14:paraId="482BB390" w14:textId="77777777" w:rsidR="00746AB2" w:rsidRDefault="00746AB2" w:rsidP="00E7435A">
            <w:r>
              <w:t>4</w:t>
            </w:r>
          </w:p>
        </w:tc>
        <w:tc>
          <w:tcPr>
            <w:tcW w:w="1852" w:type="dxa"/>
          </w:tcPr>
          <w:p w14:paraId="4F947035" w14:textId="77777777" w:rsidR="00746AB2" w:rsidRDefault="00746AB2" w:rsidP="00E7435A"/>
        </w:tc>
        <w:tc>
          <w:tcPr>
            <w:tcW w:w="2317" w:type="dxa"/>
          </w:tcPr>
          <w:p w14:paraId="0CA17361" w14:textId="77777777" w:rsidR="00746AB2" w:rsidRDefault="00746AB2" w:rsidP="00E7435A"/>
        </w:tc>
        <w:tc>
          <w:tcPr>
            <w:tcW w:w="2117" w:type="dxa"/>
          </w:tcPr>
          <w:p w14:paraId="28D406B7" w14:textId="77777777" w:rsidR="00746AB2" w:rsidRDefault="00746AB2" w:rsidP="00E7435A"/>
        </w:tc>
        <w:tc>
          <w:tcPr>
            <w:tcW w:w="2218" w:type="dxa"/>
          </w:tcPr>
          <w:p w14:paraId="69124FFA" w14:textId="77777777" w:rsidR="00746AB2" w:rsidRDefault="00746AB2" w:rsidP="00E7435A"/>
        </w:tc>
      </w:tr>
      <w:tr w:rsidR="00746AB2" w14:paraId="43F2BAA1" w14:textId="77777777" w:rsidTr="00E7435A">
        <w:tc>
          <w:tcPr>
            <w:tcW w:w="567" w:type="dxa"/>
          </w:tcPr>
          <w:p w14:paraId="6CF9CE48" w14:textId="77777777" w:rsidR="00746AB2" w:rsidRDefault="00746AB2" w:rsidP="00E7435A">
            <w:r>
              <w:t>5</w:t>
            </w:r>
          </w:p>
        </w:tc>
        <w:tc>
          <w:tcPr>
            <w:tcW w:w="1852" w:type="dxa"/>
          </w:tcPr>
          <w:p w14:paraId="466B9EDC" w14:textId="77777777" w:rsidR="00746AB2" w:rsidRDefault="00746AB2" w:rsidP="00E7435A"/>
        </w:tc>
        <w:tc>
          <w:tcPr>
            <w:tcW w:w="2317" w:type="dxa"/>
          </w:tcPr>
          <w:p w14:paraId="29BA3DC2" w14:textId="77777777" w:rsidR="00746AB2" w:rsidRDefault="00746AB2" w:rsidP="00E7435A"/>
        </w:tc>
        <w:tc>
          <w:tcPr>
            <w:tcW w:w="2117" w:type="dxa"/>
          </w:tcPr>
          <w:p w14:paraId="68DFFB2A" w14:textId="77777777" w:rsidR="00746AB2" w:rsidRDefault="00746AB2" w:rsidP="00E7435A"/>
        </w:tc>
        <w:tc>
          <w:tcPr>
            <w:tcW w:w="2218" w:type="dxa"/>
          </w:tcPr>
          <w:p w14:paraId="73B3633B" w14:textId="77777777" w:rsidR="00746AB2" w:rsidRDefault="00746AB2" w:rsidP="00E7435A"/>
        </w:tc>
      </w:tr>
    </w:tbl>
    <w:p w14:paraId="51EE976A" w14:textId="77777777" w:rsidR="00746AB2" w:rsidRDefault="00746AB2" w:rsidP="00746AB2">
      <w:r>
        <w:rPr>
          <w:b/>
          <w:bCs/>
        </w:rPr>
        <w:t>Hinweise:</w:t>
      </w:r>
    </w:p>
    <w:p w14:paraId="4933B10C" w14:textId="77777777" w:rsidR="00746AB2" w:rsidRDefault="00746AB2" w:rsidP="00746AB2">
      <w:pPr>
        <w:numPr>
          <w:ilvl w:val="0"/>
          <w:numId w:val="20"/>
        </w:numPr>
      </w:pPr>
      <w:r>
        <w:t>Probleme sachlich beschreiben (nicht „gefällt mir nicht“).</w:t>
      </w:r>
    </w:p>
    <w:p w14:paraId="5F1BF6A5" w14:textId="77777777" w:rsidR="00746AB2" w:rsidRDefault="00746AB2" w:rsidP="00746AB2">
      <w:pPr>
        <w:numPr>
          <w:ilvl w:val="0"/>
          <w:numId w:val="20"/>
        </w:numPr>
      </w:pPr>
      <w:r>
        <w:t xml:space="preserve">Regel </w:t>
      </w:r>
      <w:r w:rsidRPr="000B344D">
        <w:t>klar benennen</w:t>
      </w:r>
      <w:r>
        <w:t xml:space="preserve"> (z. B. „Erwartungskonformität“ oder „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status</w:t>
      </w:r>
      <w:proofErr w:type="spellEnd"/>
      <w:r>
        <w:t>“).</w:t>
      </w:r>
    </w:p>
    <w:p w14:paraId="4ED1F740" w14:textId="77777777" w:rsidR="00746AB2" w:rsidRDefault="00746AB2" w:rsidP="00746AB2">
      <w:pPr>
        <w:numPr>
          <w:ilvl w:val="0"/>
          <w:numId w:val="20"/>
        </w:numPr>
      </w:pPr>
      <w:r>
        <w:lastRenderedPageBreak/>
        <w:t xml:space="preserve">Verbesserung </w:t>
      </w:r>
      <w:r w:rsidRPr="000B344D">
        <w:t>konkret und realistisch</w:t>
      </w:r>
      <w:r>
        <w:t xml:space="preserve"> formulieren.</w:t>
      </w:r>
    </w:p>
    <w:p w14:paraId="68072DE3" w14:textId="142B5543" w:rsidR="00746AB2" w:rsidRDefault="00746AB2" w:rsidP="00746AB2">
      <w:pPr>
        <w:pStyle w:val="Heading1"/>
      </w:pPr>
      <w:bookmarkStart w:id="5" w:name="fazit-23-sätze"/>
      <w:bookmarkEnd w:id="4"/>
      <w:r>
        <w:t>Fazit (2–3 Sätze)</w:t>
      </w:r>
    </w:p>
    <w:p w14:paraId="76783CEC" w14:textId="77777777" w:rsidR="00746AB2" w:rsidRDefault="00746AB2" w:rsidP="00746AB2">
      <w:r>
        <w:t xml:space="preserve">Das grösste Usability-Problem ist </w:t>
      </w:r>
      <w:r w:rsidRPr="000B4606">
        <w:t>[kurz nennen]</w:t>
      </w:r>
      <w:r>
        <w:t xml:space="preserve">, da </w:t>
      </w:r>
      <w:r w:rsidRPr="000B4606">
        <w:t>[Auswirkung]</w:t>
      </w:r>
      <w:r>
        <w:t xml:space="preserve">. Ein schneller Verbesserungsschritt wäre </w:t>
      </w:r>
      <w:r w:rsidRPr="000B4606">
        <w:t>[konkreter Fix]</w:t>
      </w:r>
      <w:r>
        <w:t xml:space="preserve">. Insgesamt ist die Website / App </w:t>
      </w:r>
      <w:r w:rsidRPr="000B4606">
        <w:t>[kurze Gesamteinschätzung]</w:t>
      </w:r>
      <w:r>
        <w:t>.</w:t>
      </w:r>
    </w:p>
    <w:p w14:paraId="7DC6134E" w14:textId="3253FDD0" w:rsidR="00746AB2" w:rsidRDefault="00746AB2" w:rsidP="00746AB2">
      <w:pPr>
        <w:pStyle w:val="Heading1"/>
      </w:pPr>
      <w:bookmarkStart w:id="6" w:name="beleg-visuell-pflicht"/>
      <w:bookmarkEnd w:id="5"/>
      <w:r>
        <w:t>Beleg (visuell, Pflicht)</w:t>
      </w:r>
    </w:p>
    <w:p w14:paraId="4AA9E191" w14:textId="77777777" w:rsidR="00746AB2" w:rsidRDefault="00746AB2" w:rsidP="00746AB2">
      <w:r>
        <w:t>☐ Screenshot  </w:t>
      </w:r>
    </w:p>
    <w:p w14:paraId="005DFB31" w14:textId="77777777" w:rsidR="00746AB2" w:rsidRDefault="00746AB2" w:rsidP="00746AB2">
      <w:r>
        <w:t>☐ Skizze  </w:t>
      </w:r>
    </w:p>
    <w:p w14:paraId="32DF94FE" w14:textId="723F4599" w:rsidR="00746AB2" w:rsidRDefault="00746AB2" w:rsidP="00746AB2">
      <w:r>
        <w:t>☐ Tabelle</w:t>
      </w:r>
    </w:p>
    <w:p w14:paraId="46639F47" w14:textId="77777777" w:rsidR="00746AB2" w:rsidRDefault="00746AB2" w:rsidP="00746AB2">
      <w:r>
        <w:rPr>
          <w:i/>
          <w:iCs/>
        </w:rPr>
        <w:t>(Mindestens ein Beleg muss im Bericht sichtbar sein, z. B. markierter Screenshot.)</w:t>
      </w:r>
    </w:p>
    <w:p w14:paraId="76E239CF" w14:textId="23741FC5" w:rsidR="00746AB2" w:rsidRDefault="00746AB2" w:rsidP="00746AB2">
      <w:pPr>
        <w:pStyle w:val="Heading1"/>
      </w:pPr>
      <w:bookmarkStart w:id="7" w:name="formale-vorgaben-zwingend"/>
      <w:r>
        <w:t>Formale Vorgaben (zwingend)</w:t>
      </w:r>
    </w:p>
    <w:p w14:paraId="5FD0C44A" w14:textId="77777777" w:rsidR="00746AB2" w:rsidRDefault="00746AB2" w:rsidP="00746AB2">
      <w:pPr>
        <w:numPr>
          <w:ilvl w:val="0"/>
          <w:numId w:val="20"/>
        </w:numPr>
      </w:pPr>
      <w:r>
        <w:rPr>
          <w:b/>
          <w:bCs/>
        </w:rPr>
        <w:t>Umfang:</w:t>
      </w:r>
      <w:r>
        <w:t xml:space="preserve"> genau </w:t>
      </w:r>
      <w:r>
        <w:rPr>
          <w:b/>
          <w:bCs/>
        </w:rPr>
        <w:t>1 A4-Seite</w:t>
      </w:r>
    </w:p>
    <w:p w14:paraId="67074217" w14:textId="77777777" w:rsidR="00746AB2" w:rsidRDefault="00746AB2" w:rsidP="00746AB2">
      <w:pPr>
        <w:numPr>
          <w:ilvl w:val="0"/>
          <w:numId w:val="20"/>
        </w:numPr>
      </w:pPr>
      <w:r>
        <w:rPr>
          <w:b/>
          <w:bCs/>
        </w:rPr>
        <w:t>Dateiname:</w:t>
      </w:r>
      <w:r>
        <w:t xml:space="preserve"> vorname_nachname.docx (bei Gruppen: alle Namen im Dateinamen)</w:t>
      </w:r>
    </w:p>
    <w:p w14:paraId="1C7F6C30" w14:textId="0D9C97DD" w:rsidR="00746AB2" w:rsidRDefault="00746AB2" w:rsidP="00746AB2">
      <w:pPr>
        <w:numPr>
          <w:ilvl w:val="0"/>
          <w:numId w:val="20"/>
        </w:numPr>
      </w:pPr>
      <w:r>
        <w:rPr>
          <w:b/>
          <w:bCs/>
        </w:rPr>
        <w:t>Abgabe:</w:t>
      </w:r>
      <w:r>
        <w:t xml:space="preserve"> </w:t>
      </w:r>
      <w:proofErr w:type="spellStart"/>
      <w:r>
        <w:t>Moodle</w:t>
      </w:r>
      <w:proofErr w:type="spellEnd"/>
      <w:r>
        <w:t>/Teams-Aufgabe</w:t>
      </w:r>
    </w:p>
    <w:p w14:paraId="5F661C44" w14:textId="77777777" w:rsidR="00746AB2" w:rsidRDefault="00746AB2" w:rsidP="00746AB2">
      <w:pPr>
        <w:numPr>
          <w:ilvl w:val="0"/>
          <w:numId w:val="20"/>
        </w:numPr>
      </w:pPr>
      <w:r>
        <w:rPr>
          <w:b/>
          <w:bCs/>
        </w:rPr>
        <w:t>Sprache:</w:t>
      </w:r>
      <w:r>
        <w:t xml:space="preserve"> sachlich, verständlich, keine Emojis, keine Umgangssprache</w:t>
      </w:r>
    </w:p>
    <w:p w14:paraId="6B574AB2" w14:textId="77777777" w:rsidR="00746AB2" w:rsidRDefault="00746AB2" w:rsidP="00746AB2">
      <w:pPr>
        <w:numPr>
          <w:ilvl w:val="0"/>
          <w:numId w:val="20"/>
        </w:numPr>
      </w:pPr>
      <w:r>
        <w:rPr>
          <w:b/>
          <w:bCs/>
        </w:rPr>
        <w:t>Achtung:</w:t>
      </w:r>
      <w:r>
        <w:t xml:space="preserve"> Inhalte können </w:t>
      </w:r>
      <w:r>
        <w:rPr>
          <w:b/>
          <w:bCs/>
        </w:rPr>
        <w:t>mündlich nachgefragt</w:t>
      </w:r>
      <w:r>
        <w:t xml:space="preserve"> werden</w:t>
      </w:r>
    </w:p>
    <w:p w14:paraId="0ED98162" w14:textId="6AAB54A7" w:rsidR="00746AB2" w:rsidRDefault="00746AB2" w:rsidP="00746AB2">
      <w:pPr>
        <w:pStyle w:val="Heading1"/>
      </w:pPr>
      <w:bookmarkStart w:id="8" w:name="bewertungscheck-für-euch-vor-abgabe"/>
      <w:bookmarkEnd w:id="6"/>
      <w:bookmarkEnd w:id="7"/>
      <w:r>
        <w:t>Bewertungscheck für euch (vor Abgabe)</w:t>
      </w:r>
    </w:p>
    <w:p w14:paraId="494543AC" w14:textId="77777777" w:rsidR="00746AB2" w:rsidRDefault="00746AB2" w:rsidP="00746AB2">
      <w:r>
        <w:t xml:space="preserve">☐ Struktur klar (Einleitung – Methode – Ergebnisse – Fazit) </w:t>
      </w:r>
    </w:p>
    <w:p w14:paraId="01420ABC" w14:textId="77777777" w:rsidR="00746AB2" w:rsidRDefault="00746AB2" w:rsidP="00746AB2">
      <w:r>
        <w:t xml:space="preserve">☐ Positive </w:t>
      </w:r>
      <w:r w:rsidRPr="00746AB2">
        <w:rPr>
          <w:i/>
          <w:iCs/>
        </w:rPr>
        <w:t>und</w:t>
      </w:r>
      <w:r w:rsidRPr="00746AB2">
        <w:t xml:space="preserve"> </w:t>
      </w:r>
      <w:r>
        <w:t xml:space="preserve">negative Punkte enthalten </w:t>
      </w:r>
    </w:p>
    <w:p w14:paraId="5DA27B54" w14:textId="77777777" w:rsidR="00746AB2" w:rsidRDefault="00746AB2" w:rsidP="00746AB2">
      <w:r>
        <w:t xml:space="preserve">☐ ISO </w:t>
      </w:r>
      <w:r w:rsidRPr="00746AB2">
        <w:rPr>
          <w:i/>
          <w:iCs/>
        </w:rPr>
        <w:t>oder</w:t>
      </w:r>
      <w:r>
        <w:t xml:space="preserve"> Nielsen korrekt angewendet </w:t>
      </w:r>
    </w:p>
    <w:p w14:paraId="3D6225BA" w14:textId="77777777" w:rsidR="00746AB2" w:rsidRDefault="00746AB2" w:rsidP="00746AB2">
      <w:r>
        <w:t xml:space="preserve">☐ Konkrete Beispiele + Beleg vorhanden </w:t>
      </w:r>
    </w:p>
    <w:p w14:paraId="794E1833" w14:textId="77777777" w:rsidR="00746AB2" w:rsidRDefault="00746AB2" w:rsidP="00746AB2">
      <w:r>
        <w:t xml:space="preserve">☐ Verbesserungen realistisch &amp; umsetzbar </w:t>
      </w:r>
    </w:p>
    <w:p w14:paraId="44034F3E" w14:textId="77777777" w:rsidR="00746AB2" w:rsidRDefault="00746AB2" w:rsidP="00746AB2">
      <w:r>
        <w:t>☐ 1 Seite eingehalten</w:t>
      </w:r>
      <w:bookmarkEnd w:id="0"/>
      <w:bookmarkEnd w:id="8"/>
    </w:p>
    <w:sectPr w:rsidR="00746AB2" w:rsidSect="004C428C">
      <w:footerReference w:type="default" r:id="rId16"/>
      <w:headerReference w:type="first" r:id="rId17"/>
      <w:footerReference w:type="first" r:id="rId18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9B440" w14:textId="77777777" w:rsidR="00601CE6" w:rsidRPr="008F001D" w:rsidRDefault="00601CE6">
      <w:r w:rsidRPr="008F001D">
        <w:separator/>
      </w:r>
    </w:p>
  </w:endnote>
  <w:endnote w:type="continuationSeparator" w:id="0">
    <w:p w14:paraId="5F066E14" w14:textId="77777777" w:rsidR="00601CE6" w:rsidRPr="008F001D" w:rsidRDefault="00601CE6">
      <w:r w:rsidRPr="008F001D">
        <w:continuationSeparator/>
      </w:r>
    </w:p>
  </w:endnote>
  <w:endnote w:type="continuationNotice" w:id="1">
    <w:p w14:paraId="3A366EDB" w14:textId="77777777" w:rsidR="00601CE6" w:rsidRDefault="00601C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63D6C" w14:textId="2C7073DF" w:rsidR="00126F05" w:rsidRPr="0009798F" w:rsidRDefault="00126F05" w:rsidP="00126F05">
    <w:pPr>
      <w:pStyle w:val="Footer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746AB2">
      <w:rPr>
        <w:rFonts w:cs="Segoe UI"/>
        <w:sz w:val="16"/>
        <w:szCs w:val="16"/>
      </w:rPr>
      <w:t>M322 Woche 10-12 Usability-Bewertungsbericht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B1B2" w14:textId="77777777" w:rsidR="00434EA2" w:rsidRPr="0025548A" w:rsidRDefault="00434EA2" w:rsidP="00434EA2">
    <w:pPr>
      <w:pStyle w:val="NoSpacing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6B2ECA98" wp14:editId="7D1F1EED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548C6" w14:textId="77777777" w:rsidR="00601CE6" w:rsidRPr="008F001D" w:rsidRDefault="00601CE6">
      <w:r w:rsidRPr="008F001D">
        <w:separator/>
      </w:r>
    </w:p>
  </w:footnote>
  <w:footnote w:type="continuationSeparator" w:id="0">
    <w:p w14:paraId="39A7BE43" w14:textId="77777777" w:rsidR="00601CE6" w:rsidRPr="008F001D" w:rsidRDefault="00601CE6">
      <w:r w:rsidRPr="008F001D">
        <w:continuationSeparator/>
      </w:r>
    </w:p>
  </w:footnote>
  <w:footnote w:type="continuationNotice" w:id="1">
    <w:p w14:paraId="368A14A2" w14:textId="77777777" w:rsidR="00601CE6" w:rsidRDefault="00601C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0E961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1965E773" wp14:editId="756CD4DB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1"/>
    <w:multiLevelType w:val="multilevel"/>
    <w:tmpl w:val="513E31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2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3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4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16" w15:restartNumberingAfterBreak="0">
    <w:nsid w:val="4320697C"/>
    <w:multiLevelType w:val="multilevel"/>
    <w:tmpl w:val="2BEEAF4C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72048395">
    <w:abstractNumId w:val="15"/>
  </w:num>
  <w:num w:numId="2" w16cid:durableId="1300528184">
    <w:abstractNumId w:val="13"/>
  </w:num>
  <w:num w:numId="3" w16cid:durableId="1445072517">
    <w:abstractNumId w:val="16"/>
  </w:num>
  <w:num w:numId="4" w16cid:durableId="147984549">
    <w:abstractNumId w:val="17"/>
  </w:num>
  <w:num w:numId="5" w16cid:durableId="1870214733">
    <w:abstractNumId w:val="14"/>
  </w:num>
  <w:num w:numId="6" w16cid:durableId="34543714">
    <w:abstractNumId w:val="11"/>
  </w:num>
  <w:num w:numId="7" w16cid:durableId="10065161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774999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6413418">
    <w:abstractNumId w:val="9"/>
  </w:num>
  <w:num w:numId="10" w16cid:durableId="1234125892">
    <w:abstractNumId w:val="7"/>
  </w:num>
  <w:num w:numId="11" w16cid:durableId="139274497">
    <w:abstractNumId w:val="6"/>
  </w:num>
  <w:num w:numId="12" w16cid:durableId="1168792851">
    <w:abstractNumId w:val="5"/>
  </w:num>
  <w:num w:numId="13" w16cid:durableId="47147388">
    <w:abstractNumId w:val="4"/>
  </w:num>
  <w:num w:numId="14" w16cid:durableId="1643072449">
    <w:abstractNumId w:val="8"/>
  </w:num>
  <w:num w:numId="15" w16cid:durableId="367023643">
    <w:abstractNumId w:val="3"/>
  </w:num>
  <w:num w:numId="16" w16cid:durableId="99184691">
    <w:abstractNumId w:val="2"/>
  </w:num>
  <w:num w:numId="17" w16cid:durableId="661932110">
    <w:abstractNumId w:val="1"/>
  </w:num>
  <w:num w:numId="18" w16cid:durableId="1015305481">
    <w:abstractNumId w:val="0"/>
  </w:num>
  <w:num w:numId="19" w16cid:durableId="2096659955">
    <w:abstractNumId w:val="8"/>
  </w:num>
  <w:num w:numId="20" w16cid:durableId="1708287972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746AB2"/>
    <w:rsid w:val="0002717F"/>
    <w:rsid w:val="00033EFE"/>
    <w:rsid w:val="00034EC1"/>
    <w:rsid w:val="00044BD9"/>
    <w:rsid w:val="0004567B"/>
    <w:rsid w:val="00056915"/>
    <w:rsid w:val="00070E29"/>
    <w:rsid w:val="00090052"/>
    <w:rsid w:val="00095D55"/>
    <w:rsid w:val="000A43AE"/>
    <w:rsid w:val="000A46A0"/>
    <w:rsid w:val="000B11F0"/>
    <w:rsid w:val="000D7159"/>
    <w:rsid w:val="000E20BF"/>
    <w:rsid w:val="000E7AE1"/>
    <w:rsid w:val="000F7348"/>
    <w:rsid w:val="0011152B"/>
    <w:rsid w:val="00123F73"/>
    <w:rsid w:val="00124722"/>
    <w:rsid w:val="00126F05"/>
    <w:rsid w:val="001572A4"/>
    <w:rsid w:val="001703DA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30248"/>
    <w:rsid w:val="002469A7"/>
    <w:rsid w:val="00261089"/>
    <w:rsid w:val="002A7807"/>
    <w:rsid w:val="002B4479"/>
    <w:rsid w:val="002B54E1"/>
    <w:rsid w:val="002B753D"/>
    <w:rsid w:val="002C235E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42D3"/>
    <w:rsid w:val="003F5B03"/>
    <w:rsid w:val="00407049"/>
    <w:rsid w:val="00414AD6"/>
    <w:rsid w:val="0042065C"/>
    <w:rsid w:val="00422422"/>
    <w:rsid w:val="0042563F"/>
    <w:rsid w:val="00430AC0"/>
    <w:rsid w:val="00434EA2"/>
    <w:rsid w:val="00434F10"/>
    <w:rsid w:val="0043590E"/>
    <w:rsid w:val="00473DA5"/>
    <w:rsid w:val="004839E8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C3B97"/>
    <w:rsid w:val="005D26FE"/>
    <w:rsid w:val="005D4BF4"/>
    <w:rsid w:val="005E399A"/>
    <w:rsid w:val="005E45D9"/>
    <w:rsid w:val="00601CE6"/>
    <w:rsid w:val="00616075"/>
    <w:rsid w:val="006370E3"/>
    <w:rsid w:val="0064435F"/>
    <w:rsid w:val="006722B2"/>
    <w:rsid w:val="006755DE"/>
    <w:rsid w:val="00676CF7"/>
    <w:rsid w:val="00687556"/>
    <w:rsid w:val="00691494"/>
    <w:rsid w:val="00693122"/>
    <w:rsid w:val="006A7492"/>
    <w:rsid w:val="006B0D46"/>
    <w:rsid w:val="006B46B9"/>
    <w:rsid w:val="006D5026"/>
    <w:rsid w:val="006E5D90"/>
    <w:rsid w:val="006F5391"/>
    <w:rsid w:val="00734709"/>
    <w:rsid w:val="007417EC"/>
    <w:rsid w:val="00746AB2"/>
    <w:rsid w:val="00751013"/>
    <w:rsid w:val="00756C28"/>
    <w:rsid w:val="007748ED"/>
    <w:rsid w:val="00783EC3"/>
    <w:rsid w:val="007A3724"/>
    <w:rsid w:val="007D5BEC"/>
    <w:rsid w:val="007E6E7D"/>
    <w:rsid w:val="007F623A"/>
    <w:rsid w:val="00816418"/>
    <w:rsid w:val="008355C7"/>
    <w:rsid w:val="00845A43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73370"/>
    <w:rsid w:val="0097554D"/>
    <w:rsid w:val="009A0A3D"/>
    <w:rsid w:val="009E449B"/>
    <w:rsid w:val="00A03E09"/>
    <w:rsid w:val="00A0514E"/>
    <w:rsid w:val="00A06AAD"/>
    <w:rsid w:val="00A46D13"/>
    <w:rsid w:val="00A52AA6"/>
    <w:rsid w:val="00A54539"/>
    <w:rsid w:val="00A56B58"/>
    <w:rsid w:val="00A61168"/>
    <w:rsid w:val="00A637CD"/>
    <w:rsid w:val="00A853D8"/>
    <w:rsid w:val="00B02A21"/>
    <w:rsid w:val="00B068A5"/>
    <w:rsid w:val="00B41777"/>
    <w:rsid w:val="00B72EAA"/>
    <w:rsid w:val="00B7348A"/>
    <w:rsid w:val="00B9687B"/>
    <w:rsid w:val="00BB12A1"/>
    <w:rsid w:val="00BB594B"/>
    <w:rsid w:val="00BC56F3"/>
    <w:rsid w:val="00BD45C3"/>
    <w:rsid w:val="00BF7F49"/>
    <w:rsid w:val="00C07395"/>
    <w:rsid w:val="00C3151E"/>
    <w:rsid w:val="00C8007B"/>
    <w:rsid w:val="00CB6B10"/>
    <w:rsid w:val="00CE4DBE"/>
    <w:rsid w:val="00CF08C1"/>
    <w:rsid w:val="00D07D3A"/>
    <w:rsid w:val="00D31881"/>
    <w:rsid w:val="00D46FC6"/>
    <w:rsid w:val="00D70AEA"/>
    <w:rsid w:val="00DB23BE"/>
    <w:rsid w:val="00DD7E0D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86E"/>
    <w:rsid w:val="00ED00C0"/>
    <w:rsid w:val="00ED61D7"/>
    <w:rsid w:val="00EF24FC"/>
    <w:rsid w:val="00F267AA"/>
    <w:rsid w:val="00F56CC2"/>
    <w:rsid w:val="00F600D6"/>
    <w:rsid w:val="00F7591C"/>
    <w:rsid w:val="00F8434E"/>
    <w:rsid w:val="00FB12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6C249"/>
  <w15:docId w15:val="{412ABAB1-BAF2-49B7-926D-10507970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5CA8"/>
  </w:style>
  <w:style w:type="paragraph" w:styleId="Heading1">
    <w:name w:val="heading 1"/>
    <w:basedOn w:val="Normal"/>
    <w:next w:val="Normal"/>
    <w:link w:val="Heading1Char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Heading8">
    <w:name w:val="heading 8"/>
    <w:basedOn w:val="Normal"/>
    <w:next w:val="Normal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Heading9">
    <w:name w:val="heading 9"/>
    <w:basedOn w:val="Normal"/>
    <w:next w:val="Normal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Normal"/>
    <w:rsid w:val="00BC56F3"/>
    <w:rPr>
      <w:b/>
      <w:sz w:val="24"/>
    </w:rPr>
  </w:style>
  <w:style w:type="paragraph" w:customStyle="1" w:styleId="AbsenderText">
    <w:name w:val="Absender_Text"/>
    <w:basedOn w:val="Normal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ceholderText">
    <w:name w:val="Placeholder Text"/>
    <w:basedOn w:val="DefaultParagraphFon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Normal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Normal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Normal"/>
    <w:rsid w:val="007B5068"/>
    <w:pPr>
      <w:ind w:left="4253" w:hanging="4253"/>
    </w:pPr>
  </w:style>
  <w:style w:type="paragraph" w:customStyle="1" w:styleId="NormalKeepTogether">
    <w:name w:val="NormalKeepTogether"/>
    <w:basedOn w:val="Normal"/>
    <w:rsid w:val="00156F24"/>
    <w:pPr>
      <w:keepNext/>
      <w:keepLines/>
    </w:pPr>
  </w:style>
  <w:style w:type="paragraph" w:customStyle="1" w:styleId="PositionWithValue">
    <w:name w:val="PositionWithValue"/>
    <w:basedOn w:val="Normal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Normal"/>
    <w:next w:val="Normal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Normal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Normal"/>
    <w:rsid w:val="007B5068"/>
    <w:pPr>
      <w:ind w:left="425" w:hanging="425"/>
    </w:pPr>
  </w:style>
  <w:style w:type="paragraph" w:customStyle="1" w:styleId="Topic300">
    <w:name w:val="Topic300"/>
    <w:basedOn w:val="Normal"/>
    <w:rsid w:val="007B5068"/>
    <w:pPr>
      <w:ind w:left="1701" w:hanging="1701"/>
    </w:pPr>
  </w:style>
  <w:style w:type="paragraph" w:customStyle="1" w:styleId="Topic600">
    <w:name w:val="Topic600"/>
    <w:basedOn w:val="Normal"/>
    <w:rsid w:val="007B5068"/>
    <w:pPr>
      <w:ind w:left="3402" w:hanging="3402"/>
    </w:pPr>
  </w:style>
  <w:style w:type="paragraph" w:customStyle="1" w:styleId="Topic900">
    <w:name w:val="Topic900"/>
    <w:basedOn w:val="Normal"/>
    <w:rsid w:val="007B5068"/>
    <w:pPr>
      <w:ind w:left="5103" w:hanging="5103"/>
    </w:pPr>
  </w:style>
  <w:style w:type="paragraph" w:customStyle="1" w:styleId="Topic075Line">
    <w:name w:val="Topic075Line"/>
    <w:basedOn w:val="Normal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Normal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Normal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Normal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Normal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Normal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Normal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Strong">
    <w:name w:val="Strong"/>
    <w:qFormat/>
    <w:rsid w:val="00256E98"/>
    <w:rPr>
      <w:b/>
      <w:bCs/>
    </w:rPr>
  </w:style>
  <w:style w:type="paragraph" w:customStyle="1" w:styleId="Inhalts-Typ">
    <w:name w:val="Inhalts-Typ"/>
    <w:basedOn w:val="Normal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Subtitle">
    <w:name w:val="Subtitle"/>
    <w:basedOn w:val="Normal"/>
    <w:next w:val="Normal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Normal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Normal"/>
    <w:rsid w:val="00095D55"/>
    <w:pPr>
      <w:ind w:left="425" w:hanging="425"/>
    </w:pPr>
    <w:rPr>
      <w:lang w:val="en-US"/>
    </w:rPr>
  </w:style>
  <w:style w:type="character" w:styleId="Emphasis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Normal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Normal"/>
    <w:rsid w:val="002C10EE"/>
    <w:rPr>
      <w:color w:val="808080"/>
      <w:sz w:val="12"/>
    </w:rPr>
  </w:style>
  <w:style w:type="paragraph" w:styleId="EnvelopeReturn">
    <w:name w:val="envelope return"/>
    <w:basedOn w:val="Normal"/>
    <w:semiHidden/>
    <w:rsid w:val="00FE274A"/>
    <w:rPr>
      <w:rFonts w:cs="Arial"/>
    </w:rPr>
  </w:style>
  <w:style w:type="paragraph" w:styleId="EnvelopeAddress">
    <w:name w:val="envelope address"/>
    <w:basedOn w:val="Normal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Normal"/>
    <w:next w:val="Normal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Normal"/>
    <w:next w:val="Normal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Normal"/>
    <w:next w:val="Normal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Normal"/>
    <w:next w:val="Normal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Normal"/>
    <w:next w:val="Normal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TOC1">
    <w:name w:val="toc 1"/>
    <w:basedOn w:val="Normal"/>
    <w:next w:val="Normal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TOC2">
    <w:name w:val="toc 2"/>
    <w:basedOn w:val="Normal"/>
    <w:next w:val="Normal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TOC3">
    <w:name w:val="toc 3"/>
    <w:basedOn w:val="Normal"/>
    <w:next w:val="Normal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DefaultParagraphFon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TOC6">
    <w:name w:val="toc 6"/>
    <w:basedOn w:val="Normal"/>
    <w:next w:val="Normal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TOC4">
    <w:name w:val="toc 4"/>
    <w:basedOn w:val="Normal"/>
    <w:next w:val="Normal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leGrid">
    <w:name w:val="Table Grid"/>
    <w:basedOn w:val="TableNormal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TOC7">
    <w:name w:val="toc 7"/>
    <w:basedOn w:val="Normal"/>
    <w:next w:val="Normal"/>
    <w:autoRedefine/>
    <w:uiPriority w:val="39"/>
    <w:rsid w:val="003C6BE6"/>
    <w:pPr>
      <w:spacing w:after="100"/>
      <w:ind w:left="1321"/>
    </w:pPr>
  </w:style>
  <w:style w:type="paragraph" w:styleId="TOC8">
    <w:name w:val="toc 8"/>
    <w:basedOn w:val="Normal"/>
    <w:next w:val="Normal"/>
    <w:autoRedefine/>
    <w:uiPriority w:val="39"/>
    <w:rsid w:val="003C6BE6"/>
    <w:pPr>
      <w:spacing w:after="100"/>
      <w:ind w:left="1542"/>
    </w:pPr>
  </w:style>
  <w:style w:type="paragraph" w:styleId="TOC9">
    <w:name w:val="toc 9"/>
    <w:basedOn w:val="Normal"/>
    <w:next w:val="Normal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Normal"/>
    <w:uiPriority w:val="1"/>
    <w:rsid w:val="00783EC3"/>
    <w:pPr>
      <w:keepNext/>
      <w:keepLines/>
      <w:outlineLvl w:val="0"/>
    </w:pPr>
    <w:rPr>
      <w:sz w:val="24"/>
    </w:rPr>
  </w:style>
  <w:style w:type="paragraph" w:styleId="FootnoteText">
    <w:name w:val="footnote text"/>
    <w:basedOn w:val="Normal"/>
    <w:link w:val="FootnoteTextChar"/>
    <w:uiPriority w:val="99"/>
    <w:rsid w:val="00860C3F"/>
    <w:rPr>
      <w:sz w:val="12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ootnoteReference">
    <w:name w:val="footnote reference"/>
    <w:basedOn w:val="DefaultParagraphFon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Normal"/>
    <w:next w:val="Normal"/>
    <w:rsid w:val="00623549"/>
    <w:rPr>
      <w:rFonts w:cs="Arial"/>
    </w:rPr>
  </w:style>
  <w:style w:type="paragraph" w:customStyle="1" w:styleId="Vorstossnummer">
    <w:name w:val="Vorstossnummer"/>
    <w:basedOn w:val="Normal"/>
    <w:next w:val="Normal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DefaultParagraphFont"/>
    <w:link w:val="Vorstossnummer"/>
    <w:rsid w:val="00535CA8"/>
    <w:rPr>
      <w:b/>
      <w:caps/>
      <w:sz w:val="24"/>
      <w:szCs w:val="24"/>
      <w:lang w:val="de-CH"/>
    </w:rPr>
  </w:style>
  <w:style w:type="paragraph" w:styleId="ListParagraph">
    <w:name w:val="List Paragraph"/>
    <w:basedOn w:val="Normal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Normal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Normal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Normal"/>
    <w:rsid w:val="00A46D13"/>
    <w:pPr>
      <w:numPr>
        <w:numId w:val="7"/>
      </w:numPr>
    </w:pPr>
  </w:style>
  <w:style w:type="paragraph" w:customStyle="1" w:styleId="ListWithNumbers">
    <w:name w:val="ListWithNumbers"/>
    <w:basedOn w:val="Normal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Heading2Char">
    <w:name w:val="Heading 2 Char"/>
    <w:basedOn w:val="DefaultParagraphFont"/>
    <w:link w:val="Heading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le">
    <w:name w:val="Title"/>
    <w:basedOn w:val="Normal"/>
    <w:next w:val="Normal"/>
    <w:link w:val="TitleChar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DefaultParagraphFon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Header">
    <w:name w:val="header"/>
    <w:basedOn w:val="Normal"/>
    <w:link w:val="HeaderChar"/>
    <w:unhideWhenUsed/>
    <w:rsid w:val="00944AA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944AA6"/>
    <w:rPr>
      <w:rFonts w:ascii="Segoe UI" w:hAnsi="Segoe UI"/>
      <w:kern w:val="10"/>
      <w:lang w:val="de-CH"/>
    </w:rPr>
  </w:style>
  <w:style w:type="paragraph" w:styleId="Footer">
    <w:name w:val="footer"/>
    <w:basedOn w:val="Normal"/>
    <w:link w:val="FooterChar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4AA6"/>
    <w:rPr>
      <w:rFonts w:ascii="Segoe UI" w:hAnsi="Segoe UI"/>
      <w:kern w:val="10"/>
      <w:lang w:val="de-CH"/>
    </w:rPr>
  </w:style>
  <w:style w:type="paragraph" w:styleId="NoSpacing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Revision">
    <w:name w:val="Revision"/>
    <w:hidden/>
    <w:uiPriority w:val="99"/>
    <w:semiHidden/>
    <w:rsid w:val="00EB0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10" Type="http://schemas.openxmlformats.org/officeDocument/2006/relationships/numbering" Target="numbering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%20Ineichen\OneDrive%20-%20sluz\Desktop\Unterricht\Vorlagen\S-Arbeitsblatt_mit_Logo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EEF2D694014574E91AD775DBAF8A2AE" ma:contentTypeVersion="12" ma:contentTypeDescription="Ein neues Dokument erstellen." ma:contentTypeScope="" ma:versionID="ab5a0be52676d0c5a901476bf81798f5">
  <xsd:schema xmlns:xsd="http://www.w3.org/2001/XMLSchema" xmlns:xs="http://www.w3.org/2001/XMLSchema" xmlns:p="http://schemas.microsoft.com/office/2006/metadata/properties" xmlns:ns2="f03673b7-f2b9-4185-9252-fb0232b62000" xmlns:ns3="52055897-a0cf-4d17-9d65-d43b1af0c331" targetNamespace="http://schemas.microsoft.com/office/2006/metadata/properties" ma:root="true" ma:fieldsID="85268aedb641a081a369588b64843d18" ns2:_="" ns3:_="">
    <xsd:import namespace="f03673b7-f2b9-4185-9252-fb0232b62000"/>
    <xsd:import namespace="52055897-a0cf-4d17-9d65-d43b1af0c33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3673b7-f2b9-4185-9252-fb0232b6200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a16ba4c5-514f-471a-8004-1e490f973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55897-a0cf-4d17-9d65-d43b1af0c33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61aedd7-f288-4059-b50c-62283f402ba3}" ma:internalName="TaxCatchAll" ma:showField="CatchAllData" ma:web="52055897-a0cf-4d17-9d65-d43b1af0c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officeatwork xmlns="http://schemas.officeatwork.com/CustomXMLPart">
  <Organisation2>Schlossfeldstrasse 8
6130 Willisau
Telefon 041 228 46 00
willisau.bbzw@edulu.ch
www.bbzw.lu.ch</Organisation2>
  <Organisation1>Berufsbildungszentrum Wirtschaft, Informatik und Technik</Organisation1>
  <FooterNormal>​</FooterNormal>
  <FooterBold>​</FooterBold>
  <CityDateInitials>[Ort], 3. Juli 2023 [Kürzel]</CityDateInitials>
  <Departement>​</Departement>
</officeatwork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officeatwork xmlns="http://schemas.officeatwork.com/Document">eNp7v3u/jUt+cmlual6JnU1wfk5pSWZ+nmeKnY0+MscnMS+9NDE91c7IwNTURh/OtQnLTC0HqoVQAUCh4NSc1GSgUfooHLgVAFOAKK8=</officeatwork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officeatwork xmlns="http://schemas.officeatwork.com/Media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055897-a0cf-4d17-9d65-d43b1af0c331" xsi:nil="true"/>
    <lcf76f155ced4ddcb4097134ff3c332f xmlns="f03673b7-f2b9-4185-9252-fb0232b62000">
      <Terms xmlns="http://schemas.microsoft.com/office/infopath/2007/PartnerControls"/>
    </lcf76f155ced4ddcb4097134ff3c332f>
  </documentManagement>
</p:properties>
</file>

<file path=customXml/item8.xml><?xml version="1.0" encoding="utf-8"?>
<officeatwork xmlns="http://schemas.officeatwork.com/MasterProperties">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</officeatwork>
</file>

<file path=customXml/item9.xml><?xml version="1.0" encoding="utf-8"?>
<officeatwork xmlns="http://schemas.officeatwork.com/Formulas">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</officeatwork>
</file>

<file path=customXml/itemProps1.xml><?xml version="1.0" encoding="utf-8"?>
<ds:datastoreItem xmlns:ds="http://schemas.openxmlformats.org/officeDocument/2006/customXml" ds:itemID="{6DE1F591-ECEF-424A-8733-0F382BEFC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3673b7-f2b9-4185-9252-fb0232b62000"/>
    <ds:schemaRef ds:uri="52055897-a0cf-4d17-9d65-d43b1af0c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1508E6-D1DE-4CB7-B82D-D36A3AC6D8CB}">
  <ds:schemaRefs>
    <ds:schemaRef ds:uri="http://schemas.officeatwork.com/CustomXMLPart"/>
  </ds:schemaRefs>
</ds:datastoreItem>
</file>

<file path=customXml/itemProps3.xml><?xml version="1.0" encoding="utf-8"?>
<ds:datastoreItem xmlns:ds="http://schemas.openxmlformats.org/officeDocument/2006/customXml" ds:itemID="{843CAB61-F6B5-4FCF-A006-386B33D763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A44973-57F2-4DFE-B9D0-9AAF02FF6C54}">
  <ds:schemaRefs>
    <ds:schemaRef ds:uri="http://schemas.officeatwork.com/Document"/>
  </ds:schemaRefs>
</ds:datastoreItem>
</file>

<file path=customXml/itemProps5.xml><?xml version="1.0" encoding="utf-8"?>
<ds:datastoreItem xmlns:ds="http://schemas.openxmlformats.org/officeDocument/2006/customXml" ds:itemID="{7F2930EB-E831-412F-8EF5-74665A1C9F4B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466B8355-59FE-4C49-9D97-7B863DAC79AB}">
  <ds:schemaRefs>
    <ds:schemaRef ds:uri="http://schemas.officeatwork.com/Media"/>
  </ds:schemaRefs>
</ds:datastoreItem>
</file>

<file path=customXml/itemProps7.xml><?xml version="1.0" encoding="utf-8"?>
<ds:datastoreItem xmlns:ds="http://schemas.openxmlformats.org/officeDocument/2006/customXml" ds:itemID="{FB379E6A-0F01-48A8-BD8F-FE5856E49003}">
  <ds:schemaRefs>
    <ds:schemaRef ds:uri="http://schemas.microsoft.com/office/2006/metadata/properties"/>
    <ds:schemaRef ds:uri="http://schemas.microsoft.com/office/infopath/2007/PartnerControls"/>
    <ds:schemaRef ds:uri="52055897-a0cf-4d17-9d65-d43b1af0c331"/>
    <ds:schemaRef ds:uri="f03673b7-f2b9-4185-9252-fb0232b62000"/>
  </ds:schemaRefs>
</ds:datastoreItem>
</file>

<file path=customXml/itemProps8.xml><?xml version="1.0" encoding="utf-8"?>
<ds:datastoreItem xmlns:ds="http://schemas.openxmlformats.org/officeDocument/2006/customXml" ds:itemID="{1E76D394-FF9C-478D-8A5C-9D088A9181C8}">
  <ds:schemaRefs>
    <ds:schemaRef ds:uri="http://schemas.officeatwork.com/MasterProperties"/>
  </ds:schemaRefs>
</ds:datastoreItem>
</file>

<file path=customXml/itemProps9.xml><?xml version="1.0" encoding="utf-8"?>
<ds:datastoreItem xmlns:ds="http://schemas.openxmlformats.org/officeDocument/2006/customXml" ds:itemID="{F1BC1720-1E0F-4645-AA9A-7F631330F641}">
  <ds:schemaRefs>
    <ds:schemaRef ds:uri="http://schemas.officeatwork.com/Formul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C:\Users\Markus Ineichen\OneDrive - sluz\Desktop\Unterricht\Vorlagen\S-Arbeitsblatt_mit_Logo.dotx</Template>
  <TotalTime>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[Betreff]</dc:subject>
  <dc:creator>Markus Ineichen</dc:creator>
  <cp:keywords/>
  <dc:description/>
  <cp:lastModifiedBy>BBZW; Tran Leon</cp:lastModifiedBy>
  <cp:revision>2</cp:revision>
  <cp:lastPrinted>2023-07-13T10:23:00Z</cp:lastPrinted>
  <dcterms:created xsi:type="dcterms:W3CDTF">2026-03-24T20:35:00Z</dcterms:created>
  <dcterms:modified xsi:type="dcterms:W3CDTF">2026-05-22T14:17:00Z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.Initials">
    <vt:lpwstr>maf</vt:lpwstr>
  </property>
  <property fmtid="{D5CDD505-2E9C-101B-9397-08002B2CF9AE}" pid="3" name="Author.Name">
    <vt:lpwstr>Franco Mantovani</vt:lpwstr>
  </property>
  <property fmtid="{D5CDD505-2E9C-101B-9397-08002B2CF9AE}" pid="4" name="BM_ContentType">
    <vt:lpwstr/>
  </property>
  <property fmtid="{D5CDD505-2E9C-101B-9397-08002B2CF9AE}" pid="5" name="BM_ContentTypeLetter">
    <vt:lpwstr/>
  </property>
  <property fmtid="{D5CDD505-2E9C-101B-9397-08002B2CF9AE}" pid="6" name="BM_Subject">
    <vt:lpwstr>[Betreff]</vt:lpwstr>
  </property>
  <property fmtid="{D5CDD505-2E9C-101B-9397-08002B2CF9AE}" pid="7" name="CMIdata.Dok_Titel">
    <vt:lpwstr/>
  </property>
  <property fmtid="{D5CDD505-2E9C-101B-9397-08002B2CF9AE}" pid="8" name="CMIdata.G_Laufnummer">
    <vt:lpwstr/>
  </property>
  <property fmtid="{D5CDD505-2E9C-101B-9397-08002B2CF9AE}" pid="9" name="CMIdata.G_Signatur">
    <vt:lpwstr/>
  </property>
  <property fmtid="{D5CDD505-2E9C-101B-9397-08002B2CF9AE}" pid="10" name="Contactperson.Direct Fax">
    <vt:lpwstr/>
  </property>
  <property fmtid="{D5CDD505-2E9C-101B-9397-08002B2CF9AE}" pid="11" name="Contactperson.Direct Phone">
    <vt:lpwstr/>
  </property>
  <property fmtid="{D5CDD505-2E9C-101B-9397-08002B2CF9AE}" pid="12" name="Contactperson.DirectFax">
    <vt:lpwstr/>
  </property>
  <property fmtid="{D5CDD505-2E9C-101B-9397-08002B2CF9AE}" pid="13" name="Contactperson.DirectPhone">
    <vt:lpwstr>041 228 59 19</vt:lpwstr>
  </property>
  <property fmtid="{D5CDD505-2E9C-101B-9397-08002B2CF9AE}" pid="14" name="Contactperson.Name">
    <vt:lpwstr>Franco Mantovani</vt:lpwstr>
  </property>
  <property fmtid="{D5CDD505-2E9C-101B-9397-08002B2CF9AE}" pid="15" name="CustomField.Classification">
    <vt:lpwstr/>
  </property>
  <property fmtid="{D5CDD505-2E9C-101B-9397-08002B2CF9AE}" pid="16" name="CustomField.ContentTypeLetter">
    <vt:lpwstr/>
  </property>
  <property fmtid="{D5CDD505-2E9C-101B-9397-08002B2CF9AE}" pid="17" name="Doc.ContentTypeBrackets">
    <vt:lpwstr>[Inhalts-Typ]</vt:lpwstr>
  </property>
  <property fmtid="{D5CDD505-2E9C-101B-9397-08002B2CF9AE}" pid="18" name="Doc.Date">
    <vt:lpwstr>Datum</vt:lpwstr>
  </property>
  <property fmtid="{D5CDD505-2E9C-101B-9397-08002B2CF9AE}" pid="19" name="Doc.DirectFax">
    <vt:lpwstr>Direkt Telefax</vt:lpwstr>
  </property>
  <property fmtid="{D5CDD505-2E9C-101B-9397-08002B2CF9AE}" pid="20" name="Doc.DirectPhone">
    <vt:lpwstr>Direkt Telefon</vt:lpwstr>
  </property>
  <property fmtid="{D5CDD505-2E9C-101B-9397-08002B2CF9AE}" pid="21" name="Doc.Document">
    <vt:lpwstr>Dokument</vt:lpwstr>
  </property>
  <property fmtid="{D5CDD505-2E9C-101B-9397-08002B2CF9AE}" pid="22" name="Doc.Enclosures">
    <vt:lpwstr>Beilagen</vt:lpwstr>
  </property>
  <property fmtid="{D5CDD505-2E9C-101B-9397-08002B2CF9AE}" pid="23" name="Doc.Facsimile">
    <vt:lpwstr>Telefax</vt:lpwstr>
  </property>
  <property fmtid="{D5CDD505-2E9C-101B-9397-08002B2CF9AE}" pid="24" name="Doc.Letter">
    <vt:lpwstr>Brief</vt:lpwstr>
  </property>
  <property fmtid="{D5CDD505-2E9C-101B-9397-08002B2CF9AE}" pid="25" name="Doc.of">
    <vt:lpwstr>von</vt:lpwstr>
  </property>
  <property fmtid="{D5CDD505-2E9C-101B-9397-08002B2CF9AE}" pid="26" name="Doc.Page">
    <vt:lpwstr>Seite</vt:lpwstr>
  </property>
  <property fmtid="{D5CDD505-2E9C-101B-9397-08002B2CF9AE}" pid="27" name="Doc.Regarding">
    <vt:lpwstr>betreffend</vt:lpwstr>
  </property>
  <property fmtid="{D5CDD505-2E9C-101B-9397-08002B2CF9AE}" pid="28" name="Doc.Subject">
    <vt:lpwstr>[Betreff]</vt:lpwstr>
  </property>
  <property fmtid="{D5CDD505-2E9C-101B-9397-08002B2CF9AE}" pid="29" name="Doc.Telephone">
    <vt:lpwstr>Telefon</vt:lpwstr>
  </property>
  <property fmtid="{D5CDD505-2E9C-101B-9397-08002B2CF9AE}" pid="30" name="Doc.Text">
    <vt:lpwstr>[Text]</vt:lpwstr>
  </property>
  <property fmtid="{D5CDD505-2E9C-101B-9397-08002B2CF9AE}" pid="31" name="Organisation.AddressB1">
    <vt:lpwstr>Staatskanzlei</vt:lpwstr>
  </property>
  <property fmtid="{D5CDD505-2E9C-101B-9397-08002B2CF9AE}" pid="32" name="Organisation.AddressB2">
    <vt:lpwstr/>
  </property>
  <property fmtid="{D5CDD505-2E9C-101B-9397-08002B2CF9AE}" pid="33" name="Organisation.AddressB3">
    <vt:lpwstr/>
  </property>
  <property fmtid="{D5CDD505-2E9C-101B-9397-08002B2CF9AE}" pid="34" name="Organisation.AddressB4">
    <vt:lpwstr/>
  </property>
  <property fmtid="{D5CDD505-2E9C-101B-9397-08002B2CF9AE}" pid="35" name="Organisation.AddressN1">
    <vt:lpwstr>Bahnhofstrasse 15</vt:lpwstr>
  </property>
  <property fmtid="{D5CDD505-2E9C-101B-9397-08002B2CF9AE}" pid="36" name="Organisation.AddressN2">
    <vt:lpwstr>6002 Luzern</vt:lpwstr>
  </property>
  <property fmtid="{D5CDD505-2E9C-101B-9397-08002B2CF9AE}" pid="37" name="Organisation.AddressN3">
    <vt:lpwstr/>
  </property>
  <property fmtid="{D5CDD505-2E9C-101B-9397-08002B2CF9AE}" pid="38" name="Organisation.AddressN4">
    <vt:lpwstr/>
  </property>
  <property fmtid="{D5CDD505-2E9C-101B-9397-08002B2CF9AE}" pid="39" name="Organisation.City">
    <vt:lpwstr>Luzern</vt:lpwstr>
  </property>
  <property fmtid="{D5CDD505-2E9C-101B-9397-08002B2CF9AE}" pid="40" name="Organisation.Country">
    <vt:lpwstr/>
  </property>
  <property fmtid="{D5CDD505-2E9C-101B-9397-08002B2CF9AE}" pid="41" name="Organisation.Departement">
    <vt:lpwstr/>
  </property>
  <property fmtid="{D5CDD505-2E9C-101B-9397-08002B2CF9AE}" pid="42" name="Organisation.Dienststelle1">
    <vt:lpwstr/>
  </property>
  <property fmtid="{D5CDD505-2E9C-101B-9397-08002B2CF9AE}" pid="43" name="Organisation.Dienststelle2">
    <vt:lpwstr/>
  </property>
  <property fmtid="{D5CDD505-2E9C-101B-9397-08002B2CF9AE}" pid="44" name="Organisation.Email">
    <vt:lpwstr>staatskanzlei@lu.ch</vt:lpwstr>
  </property>
  <property fmtid="{D5CDD505-2E9C-101B-9397-08002B2CF9AE}" pid="45" name="Organisation.Fax">
    <vt:lpwstr/>
  </property>
  <property fmtid="{D5CDD505-2E9C-101B-9397-08002B2CF9AE}" pid="46" name="Organisation.Footer1">
    <vt:lpwstr/>
  </property>
  <property fmtid="{D5CDD505-2E9C-101B-9397-08002B2CF9AE}" pid="47" name="Organisation.Footer2">
    <vt:lpwstr/>
  </property>
  <property fmtid="{D5CDD505-2E9C-101B-9397-08002B2CF9AE}" pid="48" name="Organisation.Footer3">
    <vt:lpwstr/>
  </property>
  <property fmtid="{D5CDD505-2E9C-101B-9397-08002B2CF9AE}" pid="49" name="Organisation.Footer4">
    <vt:lpwstr/>
  </property>
  <property fmtid="{D5CDD505-2E9C-101B-9397-08002B2CF9AE}" pid="50" name="Organisation.Internet">
    <vt:lpwstr>www.lu.ch</vt:lpwstr>
  </property>
  <property fmtid="{D5CDD505-2E9C-101B-9397-08002B2CF9AE}" pid="51" name="Organisation.Telefon">
    <vt:lpwstr>041 228 50 20</vt:lpwstr>
  </property>
  <property fmtid="{D5CDD505-2E9C-101B-9397-08002B2CF9AE}" pid="52" name="Outputprofile.External">
    <vt:lpwstr/>
  </property>
  <property fmtid="{D5CDD505-2E9C-101B-9397-08002B2CF9AE}" pid="53" name="Outputprofile.ExternalSignature">
    <vt:lpwstr/>
  </property>
  <property fmtid="{D5CDD505-2E9C-101B-9397-08002B2CF9AE}" pid="54" name="Outputprofile.Internal">
    <vt:lpwstr/>
  </property>
  <property fmtid="{D5CDD505-2E9C-101B-9397-08002B2CF9AE}" pid="55" name="OutputStatus">
    <vt:lpwstr>OutputStatus</vt:lpwstr>
  </property>
  <property fmtid="{D5CDD505-2E9C-101B-9397-08002B2CF9AE}" pid="56" name="Textmarke.ContentType">
    <vt:lpwstr/>
  </property>
  <property fmtid="{D5CDD505-2E9C-101B-9397-08002B2CF9AE}" pid="57" name="Toolbar.Email">
    <vt:lpwstr>Toolbar.Email</vt:lpwstr>
  </property>
  <property fmtid="{D5CDD505-2E9C-101B-9397-08002B2CF9AE}" pid="58" name="Viacar.PIN">
    <vt:lpwstr> </vt:lpwstr>
  </property>
  <property fmtid="{D5CDD505-2E9C-101B-9397-08002B2CF9AE}" pid="59" name="Recipient.EMail">
    <vt:lpwstr/>
  </property>
  <property fmtid="{D5CDD505-2E9C-101B-9397-08002B2CF9AE}" pid="60" name="ContentTypeId">
    <vt:lpwstr>0x0101001EEF2D694014574E91AD775DBAF8A2AE</vt:lpwstr>
  </property>
  <property fmtid="{D5CDD505-2E9C-101B-9397-08002B2CF9AE}" pid="61" name="MediaServiceImageTags">
    <vt:lpwstr/>
  </property>
</Properties>
</file>